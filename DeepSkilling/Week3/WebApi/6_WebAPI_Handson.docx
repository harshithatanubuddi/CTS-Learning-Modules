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37A23">
      <w:pPr>
        <w:pStyle w:val="2"/>
      </w:pPr>
      <w:r>
        <w:t>Week 6: Kafka Producer and Consumer using .NET</w:t>
      </w:r>
    </w:p>
    <w:p w14:paraId="6A85405F">
      <w:pPr>
        <w:pStyle w:val="3"/>
      </w:pPr>
      <w:r>
        <w:t>Objective</w:t>
      </w:r>
    </w:p>
    <w:p w14:paraId="7A15EC8E">
      <w:r>
        <w:t>To implement Kafka Producer and Consumer applications using .NET, send messages through a Kafka topic, receive them successfully, and verify the communication using console applications.</w:t>
      </w:r>
    </w:p>
    <w:p w14:paraId="113EC7C5">
      <w:pPr>
        <w:pStyle w:val="3"/>
      </w:pPr>
      <w:r>
        <w:t>Commands Used</w:t>
      </w:r>
    </w:p>
    <w:p w14:paraId="4ADD24C9">
      <w:r>
        <w:t>dotnet run</w:t>
      </w:r>
    </w:p>
    <w:p w14:paraId="18EB880E">
      <w:pPr>
        <w:pStyle w:val="3"/>
      </w:pPr>
      <w:r>
        <w:t>Producer/Program.cs</w:t>
      </w:r>
    </w:p>
    <w:p w14:paraId="4A6249AD">
      <w:r>
        <w:rPr>
          <w:rFonts w:ascii="Consolas" w:hAnsi="Consolas"/>
        </w:rPr>
        <w:t>using Confluent.Kafka;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var config = new ProducerConfig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BootstrapServers = "localhost:9092"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};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using var producer =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new ProducerBuilder&lt;Null, string&gt;(config).Build();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Console.WriteLine("Kafka Producer Started");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while (true)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Console.Write("Enter Message : ");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string message = Console.ReadLine();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producer.Produce(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"chat-topic",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new Message&lt;Null, string&gt;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    Value = message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});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Console.WriteLine("Message Sent");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}</w:t>
      </w:r>
    </w:p>
    <w:p w14:paraId="7B313BA2">
      <w:pPr>
        <w:pStyle w:val="3"/>
      </w:pPr>
      <w:r>
        <w:t>Consumer/Program.cs</w:t>
      </w:r>
    </w:p>
    <w:p w14:paraId="2F803480">
      <w:r>
        <w:rPr>
          <w:rFonts w:ascii="Consolas" w:hAnsi="Consolas"/>
        </w:rPr>
        <w:t>using Confluent.Kafka;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var config = new ConsumerConfig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BootstrapServers = "localhost:9092",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GroupId = "chat-group",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AutoOffsetReset = AutoOffsetReset.Earliest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};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using var consumer =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new ConsumerBuilder&lt;Ignore, string&gt;(config).Build();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consumer.Subscribe("chat-topic");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Console.WriteLine("Kafka Consumer Started");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while (true)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var result = consumer.Consume();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Console.WriteLine(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"Received : " + result.Message.Value);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}</w:t>
      </w:r>
    </w:p>
    <w:p w14:paraId="265696FE">
      <w:pPr>
        <w:pStyle w:val="3"/>
      </w:pPr>
      <w:r>
        <w:t>ClientApp/Program.cs</w:t>
      </w:r>
    </w:p>
    <w:p w14:paraId="7A1C4BB0">
      <w:r>
        <w:rPr>
          <w:rFonts w:ascii="Consolas" w:hAnsi="Consolas"/>
        </w:rPr>
        <w:t>using System;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using System.Windows.Forms;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namespace ClientApp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static class Program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[STAThread]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static void Main()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    Application.Run(new Form1());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}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}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}</w:t>
      </w:r>
    </w:p>
    <w:p w14:paraId="3B8C38F2">
      <w:pPr>
        <w:pStyle w:val="3"/>
      </w:pPr>
      <w:r>
        <w:t>ClientApp/Form1.cs</w:t>
      </w:r>
    </w:p>
    <w:p w14:paraId="1DFB90ED">
      <w:r>
        <w:rPr>
          <w:rFonts w:ascii="Consolas" w:hAnsi="Consolas"/>
        </w:rPr>
        <w:t>using System;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using System.Windows.Forms;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namespace ClientApp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public partial class Form1 : Form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public Form1()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    InitializeComponent();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}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private void btnSend_Click(object sender, EventArgs e)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    MessageBox.Show(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        "Message Sent to Kafka");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}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}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}</w:t>
      </w:r>
    </w:p>
    <w:p w14:paraId="7112775B">
      <w:pPr>
        <w:pStyle w:val="3"/>
      </w:pPr>
      <w:r>
        <w:t>Output</w:t>
      </w:r>
    </w:p>
    <w:p w14:paraId="74C3A14C">
      <w:r>
        <w:t>Producer Output</w:t>
      </w:r>
    </w:p>
    <w:p w14:paraId="648E3043">
      <w:r>
        <w:drawing>
          <wp:inline distT="0" distB="0" distL="114300" distR="114300">
            <wp:extent cx="2713990" cy="4149090"/>
            <wp:effectExtent l="0" t="0" r="1016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99A7">
      <w:r>
        <w:t>Consumer Output</w:t>
      </w:r>
    </w:p>
    <w:p w14:paraId="4AD9B50A">
      <w:r>
        <w:drawing>
          <wp:inline distT="0" distB="0" distL="114300" distR="114300">
            <wp:extent cx="4485005" cy="2196465"/>
            <wp:effectExtent l="0" t="0" r="1079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500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ED1F">
      <w:pPr>
        <w:pStyle w:val="3"/>
      </w:pPr>
      <w:r>
        <w:t>Result</w:t>
      </w:r>
    </w:p>
    <w:p w14:paraId="7AD4AE57">
      <w:r>
        <w:t>The Kafka Producer successfully published messages to the 'chat-topic', and the Kafka Consumer received the same messages without errors. This demonstrates successful message communication between producer and consumer using Apach</w:t>
      </w:r>
      <w:bookmarkStart w:id="0" w:name="_GoBack"/>
      <w:bookmarkEnd w:id="0"/>
      <w:r>
        <w:t>e Kafka.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68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223</Words>
  <Characters>1657</Characters>
  <Lines>0</Lines>
  <Paragraphs>0</Paragraphs>
  <TotalTime>0</TotalTime>
  <ScaleCrop>false</ScaleCrop>
  <LinksUpToDate>false</LinksUpToDate>
  <CharactersWithSpaces>2055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2026-07-25T15:32:02Z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eyJoZGlkIjoiZjg1MDczMTUzYjdjZjQ2M2U2MzY3NTdmNjg5OGQ3YzAifQ==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4E48B7916F724EAFBE0F4AB3EC7BF667_12</vt:lpwstr>
  </property>
</Properties>
</file>